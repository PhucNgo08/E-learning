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741BD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42741BDA"/>
    <w:rsid w:val="5AF2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Times New Roman" w:eastAsia="Times New Roman" w:cs="Times New Roman"/>
      <w:sz w:val="24"/>
      <w:szCs w:val="24"/>
      <w:lang w:val="vi-V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2024-02-25T09:03:00Z</dcterms:created>
  <dc:creator>Tiền Lương</dc:creator>
  <cp:lastModifiedBy>Tiền Lương</cp:lastModifiedBy>
  <dcterms:modified xsi:type="dcterms:W3CDTF">2024-02-25T09:04:31Z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89E54F018BAF4FFBB493DE05165E071C</vt:lpwstr>
  </property>
</Properties>
</file>